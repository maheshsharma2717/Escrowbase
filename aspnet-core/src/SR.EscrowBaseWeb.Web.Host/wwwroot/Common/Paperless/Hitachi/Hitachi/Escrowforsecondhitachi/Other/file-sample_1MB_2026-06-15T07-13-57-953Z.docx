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color w:val="FF0000"/>
          <w:sz w:val="24"/>
        </w:rPr>
        <w:t xml:space="preserve">Evaluation Warning: The document was created with Spire.Doc for .NET.</w:t>
      </w:r>
    </w:p>
    <w:p>
      <w:pPr>
        <w:spacing w:after="240"/>
        <w:rPr>
          <w:sz w:val="24"/>
          <w:szCs w:val="24"/>
        </w:rPr>
      </w:pPr>
      <w:r>
        <w:rPr>
          <w:sz w:val="24"/>
          <w:szCs w:val="24"/>
        </w:rPr>
        <w:t xml:space="preserve">hjk</w:t>
      </w:r>
    </w:p>
    <w:p>
      <w:pPr>
        <w:spacing w:before="240" w:after="240"/>
        <w:rPr>
          <w:sz w:val="24"/>
          <w:szCs w:val="24"/>
        </w:rPr>
      </w:pPr>
      <w:r>
        <w:rPr>
          <w:sz w:val="24"/>
          <w:szCs w:val="24"/>
        </w:rPr>
        <w:t xml:space="preserve">Lorem ipsum </w:t>
      </w:r>
    </w:p>
    <w:p>
      <w:pPr>
        <w:pStyle w:val="ql-align-justify"/>
        <w:spacing w:before="240" w:after="240"/>
        <w:rPr>
          <w:sz w:val="24"/>
          <w:szCs w:val="24"/>
        </w:rPr>
      </w:pPr>
      <w:r>
        <w:rPr>
          <w:color w:val="000000"/>
          <w:sz w:val="24"/>
          <w:szCs w:val="24"/>
        </w:rPr>
        <w:t xml:space="preserve"> </w:t>
      </w:r>
    </w:p>
    <w:p>
      <w:pPr>
        <w:pStyle w:val="Heading1"/>
        <w:keepNext w:val="0"/>
        <w:keepLines w:val="0"/>
        <w:spacing w:before="322" w:after="322"/>
        <w:outlineLvl w:val="9"/>
        <w:rPr>
          <w:b/>
          <w:bCs/>
          <w:sz w:val="48"/>
          <w:szCs w:val="48"/>
        </w:rPr>
      </w:pPr>
      <w:r>
        <w:rPr>
          <w:rFonts w:ascii="Times New Roman" w:eastAsia="宋体" w:hAnsi="Times New Roman" w:cs="Times New Roman"/>
          <w:i w:val="0"/>
          <w:color w:val="auto"/>
        </w:rPr>
        <w:t xml:space="preserve">Lorem ipsum dolor sit amet, consectetur adipiscing elit. Nunc ac faucibus odio.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Vestibulum neque massa, scelerisque sit amet ligula eu, congue molestie mi. Praesent ut varius sem. Nullam at porttitor arcu, nec lacinia nisi. Ut ac dolor vitae odio interdum condimentum. </w:t>
      </w:r>
      <w:r>
        <w:rPr>
          <w:b/>
          <w:bCs/>
          <w:color w:val="000000"/>
          <w:sz w:val="24"/>
          <w:szCs w:val="24"/>
        </w:rPr>
        <w:t xml:space="preserve">Vivamus dapibus sodales ex, vitae malesuada ipsum cursus convallis. Maecenas sed egestas nulla, ac condimentum orci. </w:t>
      </w:r>
      <w:r>
        <w:rPr>
          <w:color w:val="000000"/>
          <w:sz w:val="24"/>
          <w:szCs w:val="24"/>
        </w:rPr>
        <w:t xml:space="preserve">Mauris diam felis, vulputate ac suscipit et, iaculis non est. Curabitur semper arcu ac ligula semper, nec luctus nisl blandit. Integer lacinia ante ac libero lobortis imperdiet. </w:t>
      </w:r>
      <w:r>
        <w:rPr>
          <w:i/>
          <w:iCs/>
          <w:color w:val="000000"/>
          <w:sz w:val="24"/>
          <w:szCs w:val="24"/>
        </w:rPr>
        <w:t xml:space="preserve">Nullam mollis convallis ipsum, ac accumsan nunc vehicula vitae. </w:t>
      </w:r>
      <w:r>
        <w:rPr>
          <w:color w:val="000000"/>
          <w:sz w:val="24"/>
          <w:szCs w:val="24"/>
        </w:rPr>
        <w:t xml:space="preserve">Nulla eget justo in felis tristique fringilla. Morbi sit amet tortor quis risus auctor condimentum. Morbi in ullamcorper elit. Nulla iaculis tellus sit amet mauris tempus fringilla.</w:t>
      </w:r>
    </w:p>
    <w:p>
      <w:pPr>
        <w:pStyle w:val="ql-align-justify"/>
        <w:spacing w:before="240" w:after="240"/>
        <w:rPr>
          <w:sz w:val="24"/>
          <w:szCs w:val="24"/>
        </w:rPr>
      </w:pPr>
      <w:r>
        <w:rPr>
          <w:color w:val="000000"/>
          <w:sz w:val="24"/>
          <w:szCs w:val="24"/>
        </w:rPr>
        <w:t xml:space="preserve">Maecenas mauris lectus, lobortis et purus mattis, blandit dictum tellus.</w:t>
      </w:r>
    </w:p>
    <w:p>
      <w:pPr>
        <w:numPr>
          <w:ilvl w:val="0"/>
          <w:numId w:val="3"/>
        </w:numPr>
        <w:spacing w:before="240"/>
        <w:ind w:left="720" w:hanging="210"/>
        <w:jc w:val="left"/>
        <w:rPr>
          <w:sz w:val="24"/>
          <w:szCs w:val="24"/>
        </w:rPr>
      </w:pPr>
      <w:r>
        <w:rPr>
          <w:b/>
          <w:bCs/>
          <w:sz w:val="24"/>
          <w:szCs w:val="24"/>
        </w:rPr>
        <w:t xml:space="preserve">Maecenas non lorem quis tellus placerat varius. </w:t>
      </w:r>
    </w:p>
    <w:p>
      <w:pPr>
        <w:numPr>
          <w:ilvl w:val="0"/>
          <w:numId w:val="3"/>
        </w:numPr>
        <w:ind w:left="720" w:hanging="210"/>
        <w:jc w:val="left"/>
        <w:rPr>
          <w:sz w:val="24"/>
          <w:szCs w:val="24"/>
        </w:rPr>
      </w:pPr>
      <w:r>
        <w:rPr>
          <w:i/>
          <w:iCs/>
          <w:sz w:val="24"/>
          <w:szCs w:val="24"/>
        </w:rPr>
        <w:t xml:space="preserve">Nulla facilisi. </w:t>
      </w:r>
    </w:p>
    <w:p>
      <w:pPr>
        <w:numPr>
          <w:ilvl w:val="0"/>
          <w:numId w:val="3"/>
        </w:numPr>
        <w:ind w:left="720" w:hanging="210"/>
        <w:jc w:val="left"/>
        <w:rPr>
          <w:sz w:val="24"/>
          <w:szCs w:val="24"/>
        </w:rPr>
      </w:pPr>
      <w:r>
        <w:rPr>
          <w:sz w:val="24"/>
          <w:szCs w:val="24"/>
        </w:rPr>
        <w:t xml:space="preserve">Aenean congue fringilla justo ut aliquam. </w:t>
      </w:r>
    </w:p>
    <w:p>
      <w:pPr>
        <w:numPr>
          <w:ilvl w:val="0"/>
          <w:numId w:val="3"/>
        </w:numPr>
        <w:ind w:left="720" w:hanging="210"/>
        <w:jc w:val="left"/>
        <w:rPr>
          <w:sz w:val="24"/>
          <w:szCs w:val="24"/>
        </w:rPr>
      </w:pPr>
      <w:hyperlink r:id="rId3" w:history="1">
        <w:r>
          <w:rPr>
            <w:color w:val="000000"/>
            <w:sz w:val="24"/>
            <w:szCs w:val="24"/>
            <w:u w:val="single" w:color="000000"/>
          </w:rPr>
          <w:t xml:space="preserve">Mauris id ex erat. </w:t>
        </w:r>
      </w:hyperlink>
      <w:r>
        <w:rPr>
          <w:sz w:val="24"/>
          <w:szCs w:val="24"/>
        </w:rPr>
        <w:t xml:space="preserve">Nunc vulputate neque vitae justo facilisis, non condimentum ante sagittis. </w:t>
      </w:r>
    </w:p>
    <w:p>
      <w:pPr>
        <w:numPr>
          <w:ilvl w:val="0"/>
          <w:numId w:val="3"/>
        </w:numPr>
        <w:ind w:left="720" w:hanging="210"/>
        <w:jc w:val="left"/>
        <w:rPr>
          <w:sz w:val="24"/>
          <w:szCs w:val="24"/>
        </w:rPr>
      </w:pPr>
      <w:r>
        <w:rPr>
          <w:sz w:val="24"/>
          <w:szCs w:val="24"/>
        </w:rPr>
        <w:t xml:space="preserve">Morbi viverra semper lorem nec molestie. </w:t>
      </w:r>
    </w:p>
    <w:p>
      <w:pPr>
        <w:numPr>
          <w:ilvl w:val="0"/>
          <w:numId w:val="3"/>
        </w:numPr>
        <w:spacing w:after="240"/>
        <w:ind w:left="720" w:hanging="210"/>
        <w:jc w:val="left"/>
        <w:rPr>
          <w:sz w:val="24"/>
          <w:szCs w:val="24"/>
        </w:rPr>
      </w:pPr>
      <w:r>
        <w:rPr>
          <w:sz w:val="24"/>
          <w:szCs w:val="24"/>
        </w:rPr>
        <w:t xml:space="preserve">Maecenas tincidunt est efficitur ligula euismod, sit amet ornare est vulputate.</w:t>
      </w:r>
    </w:p>
    <w:p>
      <w:pPr>
        <w:pStyle w:val="ql-align-justify"/>
        <w:spacing w:before="240" w:after="240"/>
        <w:rPr>
          <w:sz w:val="24"/>
          <w:szCs w:val="24"/>
        </w:rPr>
      </w:pPr>
      <w:r>
        <w:rPr>
          <w:strike w:val="0"/>
          <w:sz w:val="24"/>
          <w:szCs w:val="24"/>
          <w:u w:val="none"/>
        </w:rPr>
        <w:drawing>
          <wp:inline>
            <wp:extent cx="4105275" cy="206692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1897" name=""/>
                    <pic:cNvPicPr>
                      <a:picLocks noChangeAspect="1"/>
                    </pic:cNvPicPr>
                  </pic:nvPicPr>
                  <pic:blipFill>
                    <a:blip xmlns:r="http://schemas.openxmlformats.org/officeDocument/2006/relationships" r:embed="rId4"/>
                    <a:stretch>
                      <a:fillRect/>
                    </a:stretch>
                  </pic:blipFill>
                  <pic:spPr>
                    <a:xfrm>
                      <a:off x="0" y="0"/>
                      <a:ext cx="4105275" cy="2066925"/>
                    </a:xfrm>
                    <a:prstGeom prst="rect">
                      <a:avLst/>
                    </a:prstGeom>
                  </pic:spPr>
                </pic:pic>
              </a:graphicData>
            </a:graphic>
          </wp:inline>
        </w:drawing>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ql-align-justify"/>
        <w:spacing w:before="240" w:after="240"/>
        <w:rPr>
          <w:sz w:val="24"/>
          <w:szCs w:val="24"/>
        </w:rPr>
      </w:pPr>
      <w:r>
        <w:rPr>
          <w:color w:val="000000"/>
          <w:sz w:val="24"/>
          <w:szCs w:val="24"/>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ql-align-justify"/>
        <w:spacing w:before="240" w:after="240"/>
        <w:rPr>
          <w:sz w:val="24"/>
          <w:szCs w:val="24"/>
        </w:rPr>
      </w:pPr>
      <w:r>
        <w:rPr>
          <w:color w:val="000000"/>
          <w:sz w:val="24"/>
          <w:szCs w:val="24"/>
        </w:rPr>
        <w:t xml:space="preserve"> </w:t>
      </w:r>
    </w:p>
    <w:p>
      <w:pPr>
        <w:pStyle w:val="Heading1"/>
        <w:keepNext w:val="0"/>
        <w:keepLines w:val="0"/>
        <w:spacing w:before="322" w:after="322"/>
        <w:outlineLvl w:val="9"/>
        <w:rPr>
          <w:b/>
          <w:bCs/>
          <w:sz w:val="48"/>
          <w:szCs w:val="48"/>
        </w:rPr>
      </w:pPr>
      <w:r>
        <w:rPr>
          <w:rFonts w:ascii="Times New Roman" w:eastAsia="宋体" w:hAnsi="Times New Roman" w:cs="Times New Roman"/>
          <w:i w:val="0"/>
          <w:color w:val="auto"/>
        </w:rPr>
        <w:t xml:space="preserve">Cras fringilla ipsum magna, in fringilla dui commodo a.</w:t>
      </w:r>
    </w:p>
    <w:p>
      <w:pPr>
        <w:pStyle w:val="ql-align-justify"/>
        <w:spacing w:before="240" w:after="240"/>
        <w:rPr>
          <w:sz w:val="24"/>
          <w:szCs w:val="24"/>
        </w:rPr>
      </w:pPr>
      <w:r>
        <w:rPr>
          <w:color w:val="000000"/>
          <w:sz w:val="24"/>
          <w:szCs w:val="24"/>
        </w:rPr>
        <w:t xml:space="preserve"> </w:t>
      </w:r>
    </w:p>
    <w:p>
      <w:pPr>
        <w:spacing w:before="240" w:after="240"/>
        <w:rPr>
          <w:sz w:val="24"/>
          <w:szCs w:val="24"/>
        </w:rPr>
      </w:pPr>
      <w:r>
        <w:rPr>
          <w:color w:val="000000"/>
          <w:sz w:val="24"/>
          <w:szCs w:val="24"/>
        </w:rPr>
        <w:t xml:space="preserve"> </w:t>
      </w:r>
    </w:p>
    <w:p>
      <w:pPr>
        <w:spacing w:before="240" w:after="240"/>
        <w:rPr>
          <w:sz w:val="24"/>
          <w:szCs w:val="24"/>
        </w:rPr>
      </w:pPr>
      <w:r>
        <w:rPr>
          <w:color w:val="000000"/>
          <w:sz w:val="24"/>
          <w:szCs w:val="24"/>
        </w:rPr>
        <w:t xml:space="preserve">Lorem ipsum</w:t>
      </w:r>
    </w:p>
    <w:p>
      <w:pPr>
        <w:spacing w:before="240" w:after="240"/>
        <w:rPr>
          <w:sz w:val="24"/>
          <w:szCs w:val="24"/>
        </w:rPr>
      </w:pPr>
      <w:r>
        <w:rPr>
          <w:sz w:val="24"/>
          <w:szCs w:val="24"/>
        </w:rPr>
        <w:t xml:space="preserve">Lorem ipsum</w:t>
      </w:r>
    </w:p>
    <w:p>
      <w:pPr>
        <w:spacing w:before="240" w:after="240"/>
        <w:rPr>
          <w:sz w:val="24"/>
          <w:szCs w:val="24"/>
        </w:rPr>
      </w:pPr>
      <w:r>
        <w:rPr>
          <w:sz w:val="24"/>
          <w:szCs w:val="24"/>
        </w:rPr>
        <w:t xml:space="preserve">Lorem ipsum</w:t>
      </w:r>
    </w:p>
    <w:p>
      <w:pPr>
        <w:spacing w:before="240" w:after="240"/>
        <w:rPr>
          <w:sz w:val="24"/>
          <w:szCs w:val="24"/>
        </w:rPr>
      </w:pPr>
      <w:r>
        <w:rPr>
          <w:sz w:val="24"/>
          <w:szCs w:val="24"/>
        </w:rPr>
        <w:t xml:space="preserve">1</w:t>
      </w:r>
    </w:p>
    <w:p>
      <w:pPr>
        <w:spacing w:before="240" w:after="240"/>
        <w:rPr>
          <w:sz w:val="24"/>
          <w:szCs w:val="24"/>
        </w:rPr>
      </w:pPr>
      <w:r>
        <w:rPr>
          <w:color w:val="000000"/>
          <w:sz w:val="24"/>
          <w:szCs w:val="24"/>
        </w:rPr>
        <w:t xml:space="preserve">In eleifend velit vitae libero sollicitudin euismod.</w:t>
      </w:r>
    </w:p>
    <w:p>
      <w:pPr>
        <w:spacing w:before="240" w:after="240"/>
        <w:rPr>
          <w:sz w:val="24"/>
          <w:szCs w:val="24"/>
        </w:rPr>
      </w:pPr>
      <w:r>
        <w:rPr>
          <w:sz w:val="24"/>
          <w:szCs w:val="24"/>
        </w:rPr>
        <w:t xml:space="preserve">Lorem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2</w:t>
      </w:r>
    </w:p>
    <w:p>
      <w:pPr>
        <w:spacing w:before="240" w:after="240"/>
        <w:rPr>
          <w:sz w:val="24"/>
          <w:szCs w:val="24"/>
        </w:rPr>
      </w:pPr>
      <w:r>
        <w:rPr>
          <w:color w:val="000000"/>
          <w:sz w:val="24"/>
          <w:szCs w:val="24"/>
        </w:rPr>
        <w:t xml:space="preserve">Cras fringilla ipsum magna, in fringilla dui commodo a.</w:t>
      </w:r>
    </w:p>
    <w:p>
      <w:pPr>
        <w:spacing w:before="240" w:after="240"/>
        <w:rPr>
          <w:sz w:val="24"/>
          <w:szCs w:val="24"/>
        </w:rPr>
      </w:pPr>
      <w:r>
        <w:rPr>
          <w:sz w:val="24"/>
          <w:szCs w:val="24"/>
        </w:rPr>
        <w:t xml:space="preserve">Ipsum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3</w:t>
      </w:r>
    </w:p>
    <w:p>
      <w:pPr>
        <w:spacing w:before="240" w:after="240"/>
        <w:rPr>
          <w:sz w:val="24"/>
          <w:szCs w:val="24"/>
        </w:rPr>
      </w:pPr>
      <w:r>
        <w:rPr>
          <w:color w:val="000000"/>
          <w:sz w:val="24"/>
          <w:szCs w:val="24"/>
        </w:rPr>
        <w:t xml:space="preserve">Aliquam erat volutpat. </w:t>
      </w:r>
    </w:p>
    <w:p>
      <w:pPr>
        <w:spacing w:before="240" w:after="240"/>
        <w:rPr>
          <w:sz w:val="24"/>
          <w:szCs w:val="24"/>
        </w:rPr>
      </w:pPr>
      <w:r>
        <w:rPr>
          <w:sz w:val="24"/>
          <w:szCs w:val="24"/>
        </w:rPr>
        <w:t xml:space="preserve">Lorem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4</w:t>
      </w:r>
    </w:p>
    <w:p>
      <w:pPr>
        <w:spacing w:before="240" w:after="240"/>
        <w:rPr>
          <w:sz w:val="24"/>
          <w:szCs w:val="24"/>
        </w:rPr>
      </w:pPr>
      <w:r>
        <w:rPr>
          <w:color w:val="000000"/>
          <w:sz w:val="24"/>
          <w:szCs w:val="24"/>
        </w:rPr>
        <w:t xml:space="preserve">Fusce vitae vestibulum velit. </w:t>
      </w:r>
    </w:p>
    <w:p>
      <w:pPr>
        <w:spacing w:before="240" w:after="240"/>
        <w:rPr>
          <w:sz w:val="24"/>
          <w:szCs w:val="24"/>
        </w:rPr>
      </w:pPr>
      <w:r>
        <w:rPr>
          <w:sz w:val="24"/>
          <w:szCs w:val="24"/>
        </w:rPr>
        <w:t xml:space="preserve">Lorem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5</w:t>
      </w:r>
    </w:p>
    <w:p>
      <w:pPr>
        <w:spacing w:before="240" w:after="240"/>
        <w:rPr>
          <w:sz w:val="24"/>
          <w:szCs w:val="24"/>
        </w:rPr>
      </w:pPr>
      <w:r>
        <w:rPr>
          <w:color w:val="000000"/>
          <w:sz w:val="24"/>
          <w:szCs w:val="24"/>
        </w:rPr>
        <w:t xml:space="preserve">Etiam vehicula luctus fermentum.</w:t>
      </w:r>
    </w:p>
    <w:p>
      <w:pPr>
        <w:spacing w:before="240" w:after="240"/>
        <w:rPr>
          <w:sz w:val="24"/>
          <w:szCs w:val="24"/>
        </w:rPr>
      </w:pPr>
      <w:r>
        <w:rPr>
          <w:sz w:val="24"/>
          <w:szCs w:val="24"/>
        </w:rPr>
        <w:t xml:space="preserve">Ipsum</w:t>
      </w:r>
    </w:p>
    <w:p>
      <w:pPr>
        <w:spacing w:before="240" w:after="240"/>
        <w:rPr>
          <w:sz w:val="24"/>
          <w:szCs w:val="24"/>
        </w:rPr>
      </w:pPr>
      <w:r>
        <w:rPr>
          <w:sz w:val="24"/>
          <w:szCs w:val="24"/>
        </w:rPr>
        <w:t xml:space="preserve">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 </w:t>
      </w:r>
    </w:p>
    <w:p>
      <w:pPr>
        <w:pStyle w:val="Heading1"/>
        <w:keepNext w:val="0"/>
        <w:keepLines w:val="0"/>
        <w:spacing w:before="322" w:after="322"/>
        <w:outlineLvl w:val="9"/>
        <w:rPr>
          <w:b/>
          <w:bCs/>
          <w:sz w:val="48"/>
          <w:szCs w:val="48"/>
        </w:rPr>
      </w:pPr>
      <w:r>
        <w:rPr>
          <w:rFonts w:ascii="Times New Roman" w:eastAsia="宋体" w:hAnsi="Times New Roman" w:cs="Times New Roman"/>
          <w:i w:val="0"/>
          <w:color w:val="auto"/>
        </w:rPr>
        <w:t xml:space="preserve">Lorem ipsum dolor sit amet, consectetur adipiscing elit. </w:t>
      </w:r>
    </w:p>
    <w:p>
      <w:pPr>
        <w:pStyle w:val="ql-align-justify"/>
        <w:spacing w:before="240" w:after="240"/>
        <w:rPr>
          <w:sz w:val="24"/>
          <w:szCs w:val="24"/>
        </w:rPr>
      </w:pPr>
      <w:r>
        <w:rPr>
          <w:color w:val="000000"/>
          <w:sz w:val="24"/>
          <w:szCs w:val="24"/>
        </w:rPr>
        <w:t xml:space="preserve"> </w:t>
      </w:r>
    </w:p>
    <w:p>
      <w:pPr>
        <w:pStyle w:val="ql-align-justify"/>
        <w:spacing w:before="240" w:after="240"/>
        <w:rPr>
          <w:sz w:val="24"/>
          <w:szCs w:val="24"/>
        </w:rPr>
      </w:pPr>
      <w:r>
        <w:rPr>
          <w:color w:val="000000"/>
          <w:sz w:val="24"/>
          <w:szCs w:val="24"/>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auto"/>
        </w:rPr>
        <w:t xml:space="preserve">Maecenas mauris lectus, lobortis et purus mattis, blandit dictum tellus. </w:t>
      </w:r>
    </w:p>
    <w:p>
      <w:pPr>
        <w:pStyle w:val="ql-align-justify"/>
        <w:spacing w:before="240" w:after="240"/>
        <w:rPr>
          <w:sz w:val="24"/>
          <w:szCs w:val="24"/>
        </w:rPr>
      </w:pPr>
      <w:r>
        <w:rPr>
          <w:color w:val="000000"/>
          <w:sz w:val="24"/>
          <w:szCs w:val="24"/>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ql-align-justify"/>
        <w:spacing w:before="240" w:after="240"/>
        <w:rPr>
          <w:sz w:val="24"/>
          <w:szCs w:val="24"/>
        </w:rPr>
      </w:pPr>
      <w:r>
        <w:rPr>
          <w:color w:val="000000"/>
          <w:sz w:val="24"/>
          <w:szCs w:val="24"/>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auto"/>
        </w:rPr>
        <w:t xml:space="preserve">In eleifend velit vitae libero sollicitudin euismod. </w:t>
      </w:r>
    </w:p>
    <w:p>
      <w:pPr>
        <w:pStyle w:val="ql-align-justify"/>
        <w:spacing w:before="240" w:after="240"/>
        <w:rPr>
          <w:sz w:val="24"/>
          <w:szCs w:val="24"/>
        </w:rPr>
      </w:pPr>
      <w:r>
        <w:rPr>
          <w:color w:val="000000"/>
          <w:sz w:val="24"/>
          <w:szCs w:val="24"/>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ql-align-justify"/>
        <w:spacing w:before="240" w:after="240"/>
        <w:rPr>
          <w:sz w:val="24"/>
          <w:szCs w:val="24"/>
        </w:rPr>
      </w:pPr>
      <w:r>
        <w:rPr>
          <w:color w:val="000000"/>
          <w:sz w:val="24"/>
          <w:szCs w:val="24"/>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ql-align-justify"/>
        <w:spacing w:before="240" w:after="240"/>
        <w:rPr>
          <w:sz w:val="24"/>
          <w:szCs w:val="24"/>
        </w:rPr>
      </w:pPr>
      <w:r>
        <w:rPr>
          <w:color w:val="000000"/>
          <w:sz w:val="24"/>
          <w:szCs w:val="24"/>
        </w:rPr>
        <w:t xml:space="preserve"> </w:t>
      </w:r>
    </w:p>
    <w:p>
      <w:pPr>
        <w:spacing w:before="240" w:after="240"/>
        <w:rPr>
          <w:sz w:val="24"/>
          <w:szCs w:val="24"/>
        </w:rPr>
      </w:pPr>
      <w:r>
        <w:rPr>
          <w:strike w:val="0"/>
          <w:sz w:val="24"/>
          <w:szCs w:val="24"/>
          <w:u w:val="none"/>
        </w:rPr>
        <w:drawing>
          <wp:inline>
            <wp:extent cx="6124575" cy="408622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3955" name=""/>
                    <pic:cNvPicPr>
                      <a:picLocks noChangeAspect="1"/>
                    </pic:cNvPicPr>
                  </pic:nvPicPr>
                  <pic:blipFill>
                    <a:blip xmlns:r="http://schemas.openxmlformats.org/officeDocument/2006/relationships" r:embed="rId5"/>
                    <a:stretch>
                      <a:fillRect/>
                    </a:stretch>
                  </pic:blipFill>
                  <pic:spPr>
                    <a:xfrm>
                      <a:off x="0" y="0"/>
                      <a:ext cx="6124575" cy="4086225"/>
                    </a:xfrm>
                    <a:prstGeom prst="rect">
                      <a:avLst/>
                    </a:prstGeom>
                  </pic:spPr>
                </pic:pic>
              </a:graphicData>
            </a:graphic>
          </wp:inline>
        </w:drawing>
      </w:r>
    </w:p>
    <w:p>
      <w:pPr>
        <w:spacing w:before="240" w:after="240"/>
        <w:rPr>
          <w:sz w:val="24"/>
          <w:szCs w:val="24"/>
        </w:rPr>
      </w:pPr>
      <w:r>
        <w:rPr>
          <w:color w:val="000000"/>
          <w:sz w:val="24"/>
          <w:szCs w:val="24"/>
        </w:rPr>
        <w:t xml:space="preserve"> </w:t>
      </w:r>
    </w:p>
    <w:p>
      <w:pPr>
        <w:spacing w:before="240" w:after="240"/>
        <w:rPr>
          <w:sz w:val="24"/>
          <w:szCs w:val="24"/>
        </w:rPr>
      </w:pPr>
    </w:p>
    <w:p>
      <w:pPr>
        <w:pStyle w:val="Heading2"/>
        <w:keepNext w:val="0"/>
        <w:keepLines w:val="0"/>
        <w:spacing w:before="299" w:after="299"/>
        <w:outlineLvl w:val="9"/>
        <w:rPr>
          <w:b/>
          <w:bCs/>
          <w:sz w:val="36"/>
          <w:szCs w:val="36"/>
        </w:rPr>
      </w:pPr>
      <w:r>
        <w:rPr>
          <w:rFonts w:ascii="Times New Roman" w:eastAsia="宋体" w:hAnsi="Times New Roman" w:cs="Times New Roman"/>
          <w:i w:val="0"/>
          <w:color w:val="auto"/>
        </w:rPr>
        <w:t xml:space="preserve">Maecenas mauris lectus, lobortis et purus mattis, blandit dictum tellus. </w:t>
      </w:r>
    </w:p>
    <w:p>
      <w:pPr>
        <w:pStyle w:val="ql-align-justify"/>
        <w:spacing w:before="240" w:after="240"/>
        <w:rPr>
          <w:sz w:val="24"/>
          <w:szCs w:val="24"/>
        </w:rPr>
      </w:pPr>
      <w:r>
        <w:rPr>
          <w:color w:val="000000"/>
          <w:sz w:val="24"/>
          <w:szCs w:val="24"/>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ql-align-justify"/>
        <w:spacing w:before="240" w:after="240"/>
        <w:rPr>
          <w:sz w:val="24"/>
          <w:szCs w:val="24"/>
        </w:rPr>
      </w:pPr>
      <w:r>
        <w:rPr>
          <w:color w:val="000000"/>
          <w:sz w:val="24"/>
          <w:szCs w:val="24"/>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auto"/>
        </w:rPr>
        <w:t xml:space="preserve">In eleifend velit vitae libero sollicitudin euismod. </w:t>
      </w:r>
    </w:p>
    <w:p>
      <w:pPr>
        <w:pStyle w:val="ql-align-justify"/>
        <w:spacing w:before="240" w:after="240"/>
        <w:rPr>
          <w:sz w:val="24"/>
          <w:szCs w:val="24"/>
        </w:rPr>
      </w:pPr>
      <w:r>
        <w:rPr>
          <w:color w:val="000000"/>
          <w:sz w:val="24"/>
          <w:szCs w:val="24"/>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ql-align-justify"/>
        <w:spacing w:before="240" w:after="240"/>
        <w:rPr>
          <w:sz w:val="24"/>
          <w:szCs w:val="24"/>
        </w:rPr>
      </w:pPr>
      <w:r>
        <w:rPr>
          <w:color w:val="000000"/>
          <w:sz w:val="24"/>
          <w:szCs w:val="24"/>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ql-align-center"/>
        <w:spacing w:before="240" w:after="240"/>
        <w:rPr>
          <w:sz w:val="24"/>
          <w:szCs w:val="24"/>
        </w:rPr>
      </w:pPr>
      <w:r>
        <w:rPr>
          <w:sz w:val="24"/>
          <w:szCs w:val="24"/>
        </w:rPr>
        <w:t xml:space="preserve"> </w:t>
      </w:r>
    </w:p>
    <w:sectPr>
      <w:pgSz w:w="11907" w:h="16839"/>
      <w:pgMar w:top="1440" w:right="1440" w:bottom="1440" w:left="1440" w:header="720" w:footer="720" w:gutter="0"/>
      <w:pgBorders/>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hybridMultilevel"/>
    <w:tmpl w:val="29A27FCE"/>
    <w:name w:val="Numbered_69e9c404-e04d-4465-bbbf-d912e83efba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Footer w:val="0"/>
  <w:bordersDoNotSurroundHeader w:val="0"/>
  <w:doNotTrackMoves/>
  <w:defaultTabStop w:val="720"/>
  <w:characterSpacingControl w:val="doNotCompress"/>
  <w:compat>
    <w:doNotLeaveBackslashAlone/>
    <w:doNotExpandShiftReturn/>
    <w:adjustLineHeightInTable/>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rPr/>
  </w:style>
  <w:style w:type="paragraph" w:styleId="Heading1">
    <w:name w:val="Heading 1"/>
    <w:basedOn w:val="Normal"/>
    <w:next w:val="Normal"/>
    <w:uiPriority w:val="9"/>
    <w:qFormat/>
    <w:rsid w:val="00EF7B96"/>
    <w:pPr>
      <w:keepNext/>
      <w:keepLines/>
      <w:spacing w:before="480" w:after="0"/>
      <w:outlineLvl w:val="0"/>
    </w:pPr>
    <w:rPr>
      <w:rFonts w:ascii="Times New Roman" w:eastAsia="Times New Roman" w:hAnsi="Times New Roman" w:cs="Times New Roman"/>
      <w:b/>
      <w:bCs/>
      <w:i w:val="0"/>
      <w:color w:val="365F91"/>
      <w:kern w:val="36"/>
      <w:sz w:val="48"/>
      <w:szCs w:val="48"/>
      <w:lang w:val="ru-RU" w:eastAsia="en-US" w:bidi="ar-SA"/>
    </w:rPr>
  </w:style>
  <w:style w:type="paragraph" w:styleId="Heading2">
    <w:name w:val="Heading 2"/>
    <w:basedOn w:val="Normal"/>
    <w:next w:val="Normal"/>
    <w:uiPriority w:val="9"/>
    <w:semiHidden/>
    <w:unhideWhenUsed/>
    <w:qFormat/>
    <w:rsid w:val="00EF7B96"/>
    <w:pPr>
      <w:keepNext/>
      <w:keepLines/>
      <w:spacing w:before="200" w:after="0"/>
      <w:outlineLvl w:val="1"/>
    </w:pPr>
    <w:rPr>
      <w:rFonts w:ascii="Times New Roman" w:eastAsia="Times New Roman" w:hAnsi="Times New Roman" w:cs="Times New Roman"/>
      <w:b/>
      <w:bCs/>
      <w:i w:val="0"/>
      <w:color w:val="4F81BD"/>
      <w:sz w:val="36"/>
      <w:szCs w:val="36"/>
      <w:lang w:val="ru-RU" w:eastAsia="en-US" w:bidi="ar-SA"/>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lang w:val="ru-RU" w:eastAsia="en-US" w:bidi="ar-SA"/>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lang w:val="ru-RU" w:eastAsia="en-US" w:bidi="ar-SA"/>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lang w:val="ru-RU" w:eastAsia="en-US" w:bidi="ar-SA"/>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lang w:val="ru-RU" w:eastAsia="en-US" w:bidi="ar-SA"/>
    </w:rPr>
  </w:style>
  <w:style w:type="paragraph" w:styleId="ql-align-justify">
    <w:name w:val="ql-align-justify"/>
    <w:basedOn w:val="Normal"/>
    <w:qFormat/>
  </w:style>
  <w:style w:type="paragraph" w:styleId="ql-align-center">
    <w:name w:val="ql-align-center"/>
    <w:basedOn w:val="Normal"/>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hyperlink" Target="https://products.office.com/en-us/word" TargetMode="Externa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styles" Target="styles.xml" /><Relationship Id="rId7" Type="http://schemas.openxmlformats.org/officeDocument/2006/relationships/numbering" Target="numbering.xml" /><Relationship Id="rId8"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2026-06-15T00:14:57Z</dcterms:created>
  <dcterms:modified xsi:type="dcterms:W3CDTF">2026-06-15T00:14:57Z</dcterms:modified>
</cp:coreProperties>
</file>